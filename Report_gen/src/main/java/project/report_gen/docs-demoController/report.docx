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B9CD0" w14:textId="3B71C9A7" w:rsidR="00D3379B" w:rsidRDefault="00000000">
      <w:pPr>
        <w:pStyle w:val="Title"/>
      </w:pPr>
      <w:r>
        <w:br/>
        <w:t xml:space="preserve">Title for validation plan for product </w:t>
      </w:r>
      <w:proofErr w:type="spellStart"/>
      <w:r>
        <w:t>product_A</w:t>
      </w:r>
      <w:proofErr w:type="spellEnd"/>
      <w:r>
        <w:t xml:space="preserve"> in production Cell AB</w:t>
      </w:r>
    </w:p>
    <w:p w14:paraId="4D3BA975" w14:textId="77777777" w:rsidR="00D3379B" w:rsidRDefault="00000000">
      <w:r>
        <w:t>This is an autogenerated validation plan completed by Report Application.</w:t>
      </w:r>
    </w:p>
    <w:p w14:paraId="04E0DBCD" w14:textId="77777777" w:rsidR="00D3379B" w:rsidRDefault="00000000">
      <w:r>
        <w:t xml:space="preserve"> This report is for </w:t>
      </w:r>
      <w:proofErr w:type="spellStart"/>
      <w:r>
        <w:t>product_A</w:t>
      </w:r>
      <w:proofErr w:type="spellEnd"/>
      <w:r>
        <w:t xml:space="preserve"> in production cell AB.</w:t>
      </w:r>
    </w:p>
    <w:p w14:paraId="415D0956" w14:textId="77777777" w:rsidR="00D3379B" w:rsidRDefault="00000000">
      <w:r>
        <w:t xml:space="preserve">Image added </w:t>
      </w:r>
    </w:p>
    <w:p w14:paraId="293BF51F" w14:textId="77777777" w:rsidR="00D3379B" w:rsidRDefault="00000000">
      <w:r>
        <w:rPr>
          <w:noProof/>
        </w:rPr>
        <w:drawing>
          <wp:inline distT="0" distB="0" distL="0" distR="0" wp14:anchorId="7792E700" wp14:editId="59B4E68E">
            <wp:extent cx="5715000" cy="18322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3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67AC" w14:textId="77777777" w:rsidR="00D3379B" w:rsidRDefault="00000000">
      <w:r>
        <w:t>Table added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6"/>
        <w:gridCol w:w="3006"/>
      </w:tblGrid>
      <w:tr w:rsidR="00D3379B" w14:paraId="6D9EF793" w14:textId="77777777">
        <w:tc>
          <w:tcPr>
            <w:tcW w:w="3009" w:type="dxa"/>
          </w:tcPr>
          <w:p w14:paraId="74912146" w14:textId="77777777" w:rsidR="00D3379B" w:rsidRDefault="00D3379B"/>
        </w:tc>
        <w:tc>
          <w:tcPr>
            <w:tcW w:w="3009" w:type="dxa"/>
          </w:tcPr>
          <w:p w14:paraId="7EB67AEE" w14:textId="77777777" w:rsidR="00D3379B" w:rsidRDefault="00D3379B"/>
        </w:tc>
        <w:tc>
          <w:tcPr>
            <w:tcW w:w="3009" w:type="dxa"/>
          </w:tcPr>
          <w:p w14:paraId="3996EA15" w14:textId="77777777" w:rsidR="00D3379B" w:rsidRDefault="00D3379B"/>
        </w:tc>
      </w:tr>
      <w:tr w:rsidR="00D3379B" w14:paraId="355990BE" w14:textId="77777777">
        <w:tc>
          <w:tcPr>
            <w:tcW w:w="3009" w:type="dxa"/>
          </w:tcPr>
          <w:p w14:paraId="068CBB57" w14:textId="77777777" w:rsidR="00D3379B" w:rsidRDefault="00D3379B"/>
        </w:tc>
        <w:tc>
          <w:tcPr>
            <w:tcW w:w="3009" w:type="dxa"/>
          </w:tcPr>
          <w:p w14:paraId="5FFBB2AC" w14:textId="77777777" w:rsidR="00D3379B" w:rsidRDefault="00D3379B"/>
        </w:tc>
        <w:tc>
          <w:tcPr>
            <w:tcW w:w="3009" w:type="dxa"/>
          </w:tcPr>
          <w:p w14:paraId="560267EB" w14:textId="77777777" w:rsidR="00D3379B" w:rsidRDefault="00D3379B"/>
        </w:tc>
      </w:tr>
      <w:tr w:rsidR="00D3379B" w14:paraId="7942F3E3" w14:textId="77777777">
        <w:tc>
          <w:tcPr>
            <w:tcW w:w="3009" w:type="dxa"/>
          </w:tcPr>
          <w:p w14:paraId="481291DB" w14:textId="77777777" w:rsidR="00D3379B" w:rsidRDefault="00D3379B"/>
        </w:tc>
        <w:tc>
          <w:tcPr>
            <w:tcW w:w="3009" w:type="dxa"/>
          </w:tcPr>
          <w:p w14:paraId="0B724751" w14:textId="77777777" w:rsidR="00D3379B" w:rsidRDefault="00D3379B"/>
        </w:tc>
        <w:tc>
          <w:tcPr>
            <w:tcW w:w="3009" w:type="dxa"/>
          </w:tcPr>
          <w:p w14:paraId="3A26B037" w14:textId="77777777" w:rsidR="00D3379B" w:rsidRDefault="00D3379B"/>
        </w:tc>
      </w:tr>
      <w:tr w:rsidR="00D3379B" w14:paraId="485366FD" w14:textId="77777777">
        <w:tc>
          <w:tcPr>
            <w:tcW w:w="3009" w:type="dxa"/>
          </w:tcPr>
          <w:p w14:paraId="1893375D" w14:textId="77777777" w:rsidR="00D3379B" w:rsidRDefault="00D3379B"/>
        </w:tc>
        <w:tc>
          <w:tcPr>
            <w:tcW w:w="3009" w:type="dxa"/>
          </w:tcPr>
          <w:p w14:paraId="62BFB3D7" w14:textId="77777777" w:rsidR="00D3379B" w:rsidRDefault="00D3379B"/>
        </w:tc>
        <w:tc>
          <w:tcPr>
            <w:tcW w:w="3009" w:type="dxa"/>
          </w:tcPr>
          <w:p w14:paraId="6F631CC3" w14:textId="77777777" w:rsidR="00D3379B" w:rsidRDefault="00D3379B"/>
        </w:tc>
      </w:tr>
      <w:tr w:rsidR="00D3379B" w14:paraId="1893698D" w14:textId="77777777">
        <w:tc>
          <w:tcPr>
            <w:tcW w:w="3009" w:type="dxa"/>
          </w:tcPr>
          <w:p w14:paraId="42A2E561" w14:textId="77777777" w:rsidR="00D3379B" w:rsidRDefault="00D3379B"/>
        </w:tc>
        <w:tc>
          <w:tcPr>
            <w:tcW w:w="3009" w:type="dxa"/>
          </w:tcPr>
          <w:p w14:paraId="7E46A289" w14:textId="77777777" w:rsidR="00D3379B" w:rsidRDefault="00D3379B"/>
        </w:tc>
        <w:tc>
          <w:tcPr>
            <w:tcW w:w="3009" w:type="dxa"/>
          </w:tcPr>
          <w:p w14:paraId="76D65BF9" w14:textId="77777777" w:rsidR="00D3379B" w:rsidRDefault="00D3379B"/>
        </w:tc>
      </w:tr>
    </w:tbl>
    <w:sdt>
      <w:sdtPr>
        <w:alias w:val="someContent"/>
        <w:tag w:val="od:xpath=someContent"/>
        <w:id w:val="-240413959"/>
        <w:placeholder>
          <w:docPart w:val="05BEED3474A94975B6E67C51E079843A"/>
        </w:placeholder>
        <w:showingPlcHdr/>
        <w:dataBinding w:prefixMappings="" w:xpath="/someContent[1]" w:storeItemID="{C2D8CC96-3E4E-4C10-AD62-9257E3D8358C}"/>
        <w:text w:multiLine="1"/>
      </w:sdtPr>
      <w:sdtContent>
        <w:p w14:paraId="6A451711" w14:textId="5D2868DF" w:rsidR="00534BA3" w:rsidRDefault="00456C04">
          <w:r w:rsidRPr="006F7D7F">
            <w:rPr>
              <w:rStyle w:val="PlaceholderText"/>
            </w:rPr>
            <w:t>Click or tap here to enter text.</w:t>
          </w:r>
        </w:p>
      </w:sdtContent>
    </w:sdt>
    <w:p w14:paraId="724C1098" w14:textId="77777777" w:rsidR="009D1F03" w:rsidRDefault="009D1F03"/>
    <w:sectPr w:rsidR="009D1F03">
      <w:pgSz w:w="11907" w:h="16839" w:code="9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79B"/>
    <w:rsid w:val="00456C04"/>
    <w:rsid w:val="00534BA3"/>
    <w:rsid w:val="009D1F03"/>
    <w:rsid w:val="00B3535B"/>
    <w:rsid w:val="00BE469D"/>
    <w:rsid w:val="00D3379B"/>
    <w:rsid w:val="00E62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7D75B"/>
  <w15:docId w15:val="{F79D3D0C-167D-4584-BB77-0E9078A5B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Reference" w:semiHidden="1" w:unhideWhenUsed="1"/>
    <w:lsdException w:name="Intense Reference" w:semiHidden="1" w:unhideWhenUsed="1"/>
    <w:lsdException w:name="Book Title" w:semiHidden="1" w:unhideWhenUsed="1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1CD9"/>
  </w:style>
  <w:style w:type="character" w:customStyle="1" w:styleId="Heading1Char">
    <w:name w:val="Heading 1 Char"/>
    <w:basedOn w:val="DefaultParagraphFont"/>
    <w:link w:val="Heading1"/>
    <w:uiPriority w:val="9"/>
    <w:rsid w:val="00841CD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1CD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1CD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41CD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1CD9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1CD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472C4" w:themeColor="accent1"/>
      <w:sz w:val="18"/>
      <w:szCs w:val="18"/>
    </w:rPr>
  </w:style>
  <w:style w:type="character" w:styleId="PlaceholderText">
    <w:name w:val="Placeholder Text"/>
    <w:basedOn w:val="DefaultParagraphFont"/>
    <w:uiPriority w:val="99"/>
    <w:unhideWhenUsed/>
    <w:rsid w:val="00B3535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5BEED3474A94975B6E67C51E07984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E35567-0560-47B2-A7AB-463E2FF54D55}"/>
      </w:docPartPr>
      <w:docPartBody>
        <w:p w:rsidR="00EC0F0D" w:rsidRDefault="002B2C34" w:rsidP="002B2C34">
          <w:pPr>
            <w:pStyle w:val="05BEED3474A94975B6E67C51E079843A"/>
          </w:pPr>
          <w:r w:rsidRPr="006F7D7F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97A"/>
    <w:rsid w:val="0006497A"/>
    <w:rsid w:val="00137CE7"/>
    <w:rsid w:val="002B2C34"/>
    <w:rsid w:val="004C02D4"/>
    <w:rsid w:val="008954B7"/>
    <w:rsid w:val="009F1252"/>
    <w:rsid w:val="00EC0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unhideWhenUsed/>
    <w:rsid w:val="002B2C34"/>
    <w:rPr>
      <w:color w:val="808080"/>
    </w:rPr>
  </w:style>
  <w:style w:type="paragraph" w:customStyle="1" w:styleId="05BEED3474A94975B6E67C51E079843A">
    <w:name w:val="05BEED3474A94975B6E67C51E079843A"/>
    <w:rsid w:val="002B2C34"/>
    <w:pPr>
      <w:spacing w:after="200" w:line="276" w:lineRule="auto"/>
    </w:pPr>
    <w:rPr>
      <w:rFonts w:eastAsiaTheme="minorHAnsi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nditions xmlns:xsd="http://www.w3.org/2001/XMLSchema" xmlns:xsi="http://www.w3.org/2001/XMLSchema-instance" xmlns="http://opendope.org/conditions"/>
</file>

<file path=customXml/item2.xml><?xml version="1.0" encoding="utf-8"?>
<someContent/>
</file>

<file path=customXml/item3.xml><?xml version="1.0" encoding="utf-8"?>
<xpaths xmlns:xsd="http://www.w3.org/2001/XMLSchema" xmlns:xsi="http://www.w3.org/2001/XMLSchema-instance" xmlns="http://opendope.org/xpaths">
  <xpath id="ABaRo">
    <dataBinding xpath="/someContent[1]" storeItemID="{C2D8CC96-3E4E-4C10-AD62-9257E3D8358C}"/>
  </xpath>
</xpaths>
</file>

<file path=customXml/item4.xml><?xml version="1.0" encoding="utf-8"?>
<components xmlns:xsd="http://www.w3.org/2001/XMLSchema" xmlns:xsi="http://www.w3.org/2001/XMLSchema-instance" xmlns="http://opendope.org/components"/>
</file>

<file path=customXml/itemProps1.xml><?xml version="1.0" encoding="utf-8"?>
<ds:datastoreItem xmlns:ds="http://schemas.openxmlformats.org/officeDocument/2006/customXml" ds:itemID="{5D3CFAC4-A347-455A-8A6D-D26686AE8B66}">
  <ds:schemaRefs>
    <ds:schemaRef ds:uri="http://www.w3.org/2001/XMLSchema"/>
    <ds:schemaRef ds:uri="http://opendope.org/conditions"/>
  </ds:schemaRefs>
</ds:datastoreItem>
</file>

<file path=customXml/itemProps2.xml><?xml version="1.0" encoding="utf-8"?>
<ds:datastoreItem xmlns:ds="http://schemas.openxmlformats.org/officeDocument/2006/customXml" ds:itemID="{C2D8CC96-3E4E-4C10-AD62-9257E3D8358C}">
  <ds:schemaRefs/>
</ds:datastoreItem>
</file>

<file path=customXml/itemProps3.xml><?xml version="1.0" encoding="utf-8"?>
<ds:datastoreItem xmlns:ds="http://schemas.openxmlformats.org/officeDocument/2006/customXml" ds:itemID="{E0C653E3-E7A8-4EB3-9CEE-98920A9B74B4}">
  <ds:schemaRefs>
    <ds:schemaRef ds:uri="http://www.w3.org/2001/XMLSchema"/>
    <ds:schemaRef ds:uri="http://opendope.org/xpaths"/>
  </ds:schemaRefs>
</ds:datastoreItem>
</file>

<file path=customXml/itemProps4.xml><?xml version="1.0" encoding="utf-8"?>
<ds:datastoreItem xmlns:ds="http://schemas.openxmlformats.org/officeDocument/2006/customXml" ds:itemID="{0C0DC5ED-C9B5-49A3-98E2-B90961063B12}">
  <ds:schemaRefs>
    <ds:schemaRef ds:uri="http://www.w3.org/2001/XMLSchema"/>
    <ds:schemaRef ds:uri="http://opendope.org/compon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
Title for validation plan for product product_A in production Cell AB</vt:lpstr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
Title for validation plan for product product_A in production Cell AB</dc:title>
  <cp:lastModifiedBy>John Parsons</cp:lastModifiedBy>
  <cp:revision>5</cp:revision>
  <dcterms:created xsi:type="dcterms:W3CDTF">2022-08-01T15:59:00Z</dcterms:created>
  <dcterms:modified xsi:type="dcterms:W3CDTF">2022-08-01T17:10:00Z</dcterms:modified>
</cp:coreProperties>
</file>